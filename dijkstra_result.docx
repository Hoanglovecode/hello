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E00F5">
      <w:r>
        <w:rPr>
          <w:b/>
        </w:rPr>
        <w:t xml:space="preserve">Câu 3 (4 điểm) </w:t>
      </w:r>
      <w:r>
        <w:t xml:space="preserve">Cho đồ thị liên thông, có trọng số. Dùng thuật toán Dijkstra để tìm đường đi ngắn nhất từ đỉnh </w:t>
      </w:r>
      <w:r>
        <w:rPr>
          <w:b/>
        </w:rPr>
        <w:t>A</w:t>
      </w:r>
      <w:r>
        <w:t xml:space="preserve"> đến đỉnh </w:t>
      </w:r>
      <w:r>
        <w:rPr>
          <w:b/>
        </w:rPr>
        <w:t>F</w:t>
      </w:r>
      <w:r>
        <w:t>:</w:t>
      </w:r>
    </w:p>
    <w:p w14:paraId="74C32EF4">
      <w:r>
        <w:rPr>
          <w:b/>
        </w:rPr>
        <w:t xml:space="preserve"># Trả lời: </w:t>
      </w:r>
      <w:r>
        <w:t>Trình bày cách giải bằng tay vào đây (yêu cầu trình bày dạng bảng):</w:t>
      </w:r>
    </w:p>
    <w:tbl>
      <w:tblPr>
        <w:tblStyle w:val="12"/>
        <w:tblW w:w="107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641"/>
        <w:gridCol w:w="1145"/>
        <w:gridCol w:w="1336"/>
        <w:gridCol w:w="1376"/>
        <w:gridCol w:w="882"/>
        <w:gridCol w:w="882"/>
        <w:gridCol w:w="882"/>
      </w:tblGrid>
      <w:tr w14:paraId="1B9A4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C155D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125B8">
            <w:pPr>
              <w:jc w:val="center"/>
            </w:pPr>
            <w:r>
              <w:rPr>
                <w:b/>
              </w:rPr>
              <w:t>V_i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D1DCA">
            <w:pPr>
              <w:jc w:val="center"/>
            </w:pPr>
            <w:r>
              <w:rPr>
                <w:b/>
              </w:rPr>
              <w:t>D_A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3DAA5">
            <w:pPr>
              <w:jc w:val="center"/>
            </w:pPr>
            <w:r>
              <w:rPr>
                <w:b/>
              </w:rPr>
              <w:t>D_B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2C934">
            <w:pPr>
              <w:jc w:val="center"/>
            </w:pPr>
            <w:r>
              <w:rPr>
                <w:b/>
              </w:rPr>
              <w:t>D_D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0C506">
            <w:pPr>
              <w:jc w:val="center"/>
            </w:pPr>
            <w:r>
              <w:rPr>
                <w:b/>
              </w:rPr>
              <w:t>D_E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1D57C">
            <w:pPr>
              <w:jc w:val="center"/>
            </w:pPr>
            <w:r>
              <w:rPr>
                <w:b/>
              </w:rPr>
              <w:t>D_F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6FA16">
            <w:pPr>
              <w:jc w:val="center"/>
              <w:rPr>
                <w:b/>
              </w:rPr>
            </w:pPr>
          </w:p>
        </w:tc>
      </w:tr>
      <w:tr w14:paraId="22824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B46BF">
            <w:pPr>
              <w:jc w:val="center"/>
            </w:pPr>
            <w:r>
              <w:t>{A</w:t>
            </w:r>
            <w:r>
              <w:rPr>
                <w:rFonts w:hint="default"/>
                <w:lang w:val="en-US"/>
              </w:rPr>
              <w:t>,..</w:t>
            </w:r>
            <w:r>
              <w:t>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1A046">
            <w:pPr>
              <w:jc w:val="center"/>
            </w:pPr>
            <w:r>
              <w:t>-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A7E71">
            <w:pPr>
              <w:jc w:val="center"/>
            </w:pPr>
            <w:r>
              <w:t>0.0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C1A55">
            <w:pPr>
              <w:jc w:val="center"/>
            </w:pPr>
            <w:r>
              <w:t>∞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7BE78">
            <w:pPr>
              <w:jc w:val="center"/>
            </w:pPr>
            <w:r>
              <w:t>∞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8CD7E">
            <w:pPr>
              <w:jc w:val="center"/>
            </w:pPr>
            <w:r>
              <w:t>∞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844E2">
            <w:pPr>
              <w:jc w:val="center"/>
            </w:pPr>
            <w:r>
              <w:t>∞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3AAC2">
            <w:pPr>
              <w:jc w:val="center"/>
            </w:pPr>
          </w:p>
        </w:tc>
      </w:tr>
      <w:tr w14:paraId="08EB5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F8E9F">
            <w:pPr>
              <w:jc w:val="center"/>
            </w:pPr>
            <w:r>
              <w:t>{B...F}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885A2">
            <w:pPr>
              <w:jc w:val="center"/>
            </w:pPr>
            <w:r>
              <w:t>V_A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0CC52">
            <w:pPr>
              <w:jc w:val="center"/>
            </w:pPr>
            <w:r>
              <w:rPr>
                <w:b/>
                <w:color w:val="FFFFFF"/>
              </w:rPr>
              <w:t>0.0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A1FCA">
            <w:pPr>
              <w:jc w:val="center"/>
            </w:pPr>
            <w:r>
              <w:t>1.0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8E341">
            <w:pPr>
              <w:jc w:val="center"/>
            </w:pPr>
            <w:r>
              <w:t>3.0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5433A">
            <w:pPr>
              <w:jc w:val="center"/>
            </w:pPr>
            <w:r>
              <w:t>4.0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A0C5C">
            <w:pPr>
              <w:jc w:val="center"/>
            </w:pPr>
            <w:r>
              <w:t>5.0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53838">
            <w:pPr>
              <w:jc w:val="center"/>
            </w:pPr>
          </w:p>
        </w:tc>
      </w:tr>
      <w:tr w14:paraId="3DF95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1CD6A">
            <w:pPr>
              <w:jc w:val="center"/>
            </w:pPr>
            <w:r>
              <w:t>{C...F}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18A33">
            <w:pPr>
              <w:jc w:val="center"/>
            </w:pPr>
            <w:r>
              <w:t>V_B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54873">
            <w:pPr>
              <w:jc w:val="center"/>
            </w:pPr>
            <w:r>
              <w:t>-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55C96">
            <w:pPr>
              <w:jc w:val="center"/>
            </w:pPr>
            <w:r>
              <w:rPr>
                <w:b/>
                <w:color w:val="FFFFFF"/>
              </w:rPr>
              <w:t>1.0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4CAFD">
            <w:pPr>
              <w:jc w:val="center"/>
            </w:pPr>
            <w:r>
              <w:t>3.0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B67DC">
            <w:pPr>
              <w:jc w:val="center"/>
            </w:pPr>
            <w:r>
              <w:t>4.0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3D13A">
            <w:pPr>
              <w:jc w:val="center"/>
            </w:pPr>
            <w:r>
              <w:t>5.0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F1527">
            <w:pPr>
              <w:jc w:val="center"/>
            </w:pPr>
          </w:p>
        </w:tc>
      </w:tr>
      <w:tr w14:paraId="5A222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8A83A">
            <w:pPr>
              <w:jc w:val="center"/>
            </w:pPr>
            <w:r>
              <w:t>{D,E,F}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EFF4">
            <w:pPr>
              <w:jc w:val="center"/>
            </w:pPr>
            <w:r>
              <w:t>V_C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2CC91">
            <w:pPr>
              <w:jc w:val="center"/>
            </w:pPr>
            <w:r>
              <w:t>-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2DBD1">
            <w:pPr>
              <w:jc w:val="center"/>
            </w:pPr>
            <w: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2DF9A">
            <w:pPr>
              <w:jc w:val="center"/>
            </w:pPr>
            <w:r>
              <w:t>3.0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D86AF">
            <w:pPr>
              <w:jc w:val="center"/>
            </w:pPr>
            <w:r>
              <w:t>4.0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DDCEC">
            <w:pPr>
              <w:jc w:val="center"/>
            </w:pPr>
            <w:r>
              <w:t>5.0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B1EF2">
            <w:pPr>
              <w:jc w:val="center"/>
            </w:pPr>
          </w:p>
        </w:tc>
      </w:tr>
      <w:tr w14:paraId="5C5F8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391C5">
            <w:pPr>
              <w:jc w:val="center"/>
            </w:pPr>
            <w:r>
              <w:t>{E,F}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A5AFD">
            <w:pPr>
              <w:jc w:val="center"/>
            </w:pPr>
            <w:r>
              <w:t>V_D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5BF8B">
            <w:pPr>
              <w:jc w:val="center"/>
            </w:pPr>
            <w:r>
              <w:t>-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FD088">
            <w:pPr>
              <w:jc w:val="center"/>
            </w:pPr>
            <w: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B994C">
            <w:pPr>
              <w:jc w:val="center"/>
            </w:pPr>
            <w:r>
              <w:rPr>
                <w:b/>
                <w:color w:val="FFFFFF"/>
              </w:rPr>
              <w:t>3.0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1691B">
            <w:pPr>
              <w:jc w:val="center"/>
            </w:pPr>
            <w:r>
              <w:t>4.0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222D2">
            <w:pPr>
              <w:jc w:val="center"/>
            </w:pPr>
            <w:r>
              <w:t>5.0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53012">
            <w:pPr>
              <w:jc w:val="center"/>
            </w:pPr>
          </w:p>
        </w:tc>
      </w:tr>
      <w:tr w14:paraId="00771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0BD6F">
            <w:pPr>
              <w:jc w:val="center"/>
            </w:pPr>
            <w:r>
              <w:t>{F}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A29D4">
            <w:pPr>
              <w:jc w:val="center"/>
            </w:pPr>
            <w:r>
              <w:t>V_E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BE37A">
            <w:pPr>
              <w:jc w:val="center"/>
            </w:pPr>
            <w:r>
              <w:t>-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2BF94">
            <w:pPr>
              <w:jc w:val="center"/>
            </w:pPr>
            <w: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F11E4">
            <w:pPr>
              <w:jc w:val="center"/>
            </w:pPr>
            <w:r>
              <w:t>-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6E2E6">
            <w:pPr>
              <w:jc w:val="center"/>
            </w:pPr>
            <w:r>
              <w:rPr>
                <w:b/>
                <w:color w:val="FFFFFF"/>
              </w:rPr>
              <w:t>4.0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C4136">
            <w:pPr>
              <w:jc w:val="center"/>
            </w:pPr>
            <w:r>
              <w:t>5.0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EA8C9">
            <w:pPr>
              <w:jc w:val="center"/>
            </w:pPr>
          </w:p>
        </w:tc>
      </w:tr>
      <w:tr w14:paraId="488DE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FC266">
            <w:pPr>
              <w:jc w:val="center"/>
            </w:pPr>
            <w:r>
              <w:t>{}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7DBC8">
            <w:pPr>
              <w:jc w:val="center"/>
            </w:pPr>
            <w:r>
              <w:t>V_F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04E4D">
            <w:pPr>
              <w:jc w:val="center"/>
            </w:pPr>
            <w:r>
              <w:t>-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6EC59">
            <w:pPr>
              <w:jc w:val="center"/>
            </w:pPr>
            <w: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77495">
            <w:pPr>
              <w:jc w:val="center"/>
            </w:pPr>
            <w:r>
              <w:t>-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963FC">
            <w:pPr>
              <w:jc w:val="center"/>
            </w:pPr>
            <w:r>
              <w:t>-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73827">
            <w:pPr>
              <w:jc w:val="center"/>
            </w:pPr>
            <w:r>
              <w:rPr>
                <w:b/>
                <w:color w:val="FFFFFF"/>
              </w:rPr>
              <w:t>5.0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BDD5A">
            <w:pPr>
              <w:jc w:val="center"/>
              <w:rPr>
                <w:b/>
                <w:color w:val="FFFFFF"/>
              </w:rPr>
            </w:pPr>
          </w:p>
        </w:tc>
      </w:tr>
    </w:tbl>
    <w:p w14:paraId="774B8E6B">
      <w:bookmarkStart w:id="0" w:name="_GoBack"/>
      <w:bookmarkEnd w:id="0"/>
    </w:p>
    <w:p w14:paraId="1D85DAEB">
      <w:r>
        <w:rPr>
          <w:b/>
        </w:rPr>
        <w:t xml:space="preserve"># Trả lời: </w:t>
      </w:r>
      <w:r>
        <w:t xml:space="preserve">chỉ ra đường đi ngắn nhất: </w:t>
      </w:r>
      <w:r>
        <w:rPr>
          <w:b/>
        </w:rPr>
        <w:t>P = V_F &lt;- V_A</w:t>
      </w:r>
    </w:p>
    <w:p w14:paraId="527FBABA">
      <w:r>
        <w:rPr>
          <w:b/>
        </w:rPr>
        <w:t xml:space="preserve"># Trả lời: </w:t>
      </w:r>
      <w:r>
        <w:t xml:space="preserve">độ dài đường đi ngắn nhất </w:t>
      </w:r>
      <w:r>
        <w:rPr>
          <w:b/>
        </w:rPr>
        <w:t>D_F = 5.0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82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397</Characters>
  <Lines>0</Lines>
  <Paragraphs>0</Paragraphs>
  <TotalTime>28</TotalTime>
  <ScaleCrop>false</ScaleCrop>
  <LinksUpToDate>false</LinksUpToDate>
  <CharactersWithSpaces>464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Văn Hoàng Lê</cp:lastModifiedBy>
  <dcterms:modified xsi:type="dcterms:W3CDTF">2026-06-13T12:15:43Z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eyJoZGlkIjoiOTc4NWU3ZDQ5YjMyMjQzMmQ1NmE4NGZkYTZlYzE1NmEiLCJ1c2VySWQiOiI4ODEzNzM1MzQxMjI4In0=</vt:lpwstr>
  </property>
  <property fmtid="{D5CDD505-2E9C-101B-9397-08002B2CF9AE}" pid="3" name="KSOProductBuildVer">
    <vt:lpwstr>1033-12.1.0.26880</vt:lpwstr>
  </property>
  <property fmtid="{D5CDD505-2E9C-101B-9397-08002B2CF9AE}" pid="4" name="ICV">
    <vt:lpwstr>1A15928F2E364CFB9959B5138BC272CC_12</vt:lpwstr>
  </property>
</Properties>
</file>